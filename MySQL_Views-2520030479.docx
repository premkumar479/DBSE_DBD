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B464A" w14:textId="77777777" w:rsidR="0034369F" w:rsidRDefault="00000000">
      <w:pPr>
        <w:jc w:val="center"/>
      </w:pPr>
      <w:r>
        <w:rPr>
          <w:b/>
          <w:sz w:val="36"/>
        </w:rPr>
        <w:t xml:space="preserve">MYSQL VIEWS </w:t>
      </w:r>
    </w:p>
    <w:p w14:paraId="64843E6D" w14:textId="77777777" w:rsidR="0034369F" w:rsidRDefault="00000000">
      <w:pPr>
        <w:jc w:val="center"/>
      </w:pPr>
      <w:r>
        <w:rPr>
          <w:i/>
        </w:rPr>
        <w:t>Practical Examples and Student Exercises using MySQL Workbench</w:t>
      </w:r>
    </w:p>
    <w:p w14:paraId="405BC89E" w14:textId="77777777" w:rsidR="0034369F" w:rsidRDefault="00000000">
      <w:pPr>
        <w:pStyle w:val="Heading1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1.What is a View?</w:t>
      </w:r>
    </w:p>
    <w:p w14:paraId="1C2C3A41" w14:textId="77777777" w:rsidR="0034369F" w:rsidRDefault="00000000">
      <w:pPr>
        <w:pStyle w:val="NormalWeb"/>
      </w:pPr>
      <w:r>
        <w:t xml:space="preserve">A </w:t>
      </w:r>
      <w:r>
        <w:rPr>
          <w:rStyle w:val="Strong"/>
        </w:rPr>
        <w:t>View</w:t>
      </w:r>
      <w:r>
        <w:t xml:space="preserve"> is a </w:t>
      </w:r>
      <w:r>
        <w:rPr>
          <w:rStyle w:val="Strong"/>
        </w:rPr>
        <w:t>virtual table</w:t>
      </w:r>
      <w:r>
        <w:t xml:space="preserve"> created from one or more existing tables.</w:t>
      </w:r>
    </w:p>
    <w:p w14:paraId="67C395D2" w14:textId="77777777" w:rsidR="0034369F" w:rsidRDefault="00000000">
      <w:pPr>
        <w:numPr>
          <w:ilvl w:val="0"/>
          <w:numId w:val="7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</w:t>
      </w:r>
      <w:r>
        <w:rPr>
          <w:rStyle w:val="Strong"/>
          <w:rFonts w:ascii="Times New Roman" w:hAnsi="Times New Roman" w:cs="Times New Roman"/>
          <w:sz w:val="24"/>
          <w:szCs w:val="24"/>
        </w:rPr>
        <w:t>does not store data</w:t>
      </w:r>
      <w:r>
        <w:rPr>
          <w:rFonts w:ascii="Times New Roman" w:hAnsi="Times New Roman" w:cs="Times New Roman"/>
          <w:sz w:val="24"/>
          <w:szCs w:val="24"/>
        </w:rPr>
        <w:t xml:space="preserve"> itself. </w:t>
      </w:r>
    </w:p>
    <w:p w14:paraId="55577AB2" w14:textId="77777777" w:rsidR="0034369F" w:rsidRDefault="00000000">
      <w:pPr>
        <w:numPr>
          <w:ilvl w:val="0"/>
          <w:numId w:val="7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stores only the </w:t>
      </w:r>
      <w:r>
        <w:rPr>
          <w:rStyle w:val="Strong"/>
          <w:rFonts w:ascii="Times New Roman" w:hAnsi="Times New Roman" w:cs="Times New Roman"/>
          <w:sz w:val="24"/>
          <w:szCs w:val="24"/>
        </w:rPr>
        <w:t>SQL query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80ADD9A" w14:textId="77777777" w:rsidR="0034369F" w:rsidRDefault="00000000">
      <w:pPr>
        <w:numPr>
          <w:ilvl w:val="0"/>
          <w:numId w:val="7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Whenever you query the view, MySQL retrieves the latest data from the underlying tables.</w:t>
      </w:r>
    </w:p>
    <w:p w14:paraId="73E415BD" w14:textId="77777777" w:rsidR="0034369F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Setup: Employees and Departments Tables</w:t>
      </w:r>
    </w:p>
    <w:p w14:paraId="1022E7BA" w14:textId="77777777" w:rsidR="003436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this setup first. If these tables already exist with data, you may skip the setup.</w:t>
      </w:r>
    </w:p>
    <w:p w14:paraId="26208BFC" w14:textId="77777777" w:rsidR="003436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DATABASE IF NOT EXISTS employeedb1;</w:t>
      </w:r>
      <w:r>
        <w:rPr>
          <w:rFonts w:ascii="Times New Roman" w:hAnsi="Times New Roman" w:cs="Times New Roman"/>
          <w:sz w:val="24"/>
          <w:szCs w:val="24"/>
        </w:rPr>
        <w:br/>
        <w:t>USE employeedb1;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CREATE TABLE IF NOT EXISTS departments (</w:t>
      </w:r>
      <w:r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 PRIMARY KEY,</w:t>
      </w:r>
      <w:r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VARCHAR(50)</w:t>
      </w:r>
      <w:r>
        <w:rPr>
          <w:rFonts w:ascii="Times New Roman" w:hAnsi="Times New Roman" w:cs="Times New Roman"/>
          <w:sz w:val="24"/>
          <w:szCs w:val="24"/>
        </w:rPr>
        <w:br/>
        <w:t>);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CREATE TABLE IF NOT EXISTS employees (</w:t>
      </w:r>
      <w:r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emp_id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 PRIMARY KEY,</w:t>
      </w:r>
      <w:r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VARCHAR(50),</w:t>
      </w:r>
      <w:r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INT,</w:t>
      </w:r>
      <w:r>
        <w:rPr>
          <w:rFonts w:ascii="Times New Roman" w:hAnsi="Times New Roman" w:cs="Times New Roman"/>
          <w:sz w:val="24"/>
          <w:szCs w:val="24"/>
        </w:rPr>
        <w:br/>
        <w:t xml:space="preserve">    salary DECIMAL(10,2)</w:t>
      </w:r>
      <w:r>
        <w:rPr>
          <w:rFonts w:ascii="Times New Roman" w:hAnsi="Times New Roman" w:cs="Times New Roman"/>
          <w:sz w:val="24"/>
          <w:szCs w:val="24"/>
        </w:rPr>
        <w:br/>
        <w:t>);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INSERT IGNORE INTO departments VALUES</w:t>
      </w:r>
      <w:r>
        <w:rPr>
          <w:rFonts w:ascii="Times New Roman" w:hAnsi="Times New Roman" w:cs="Times New Roman"/>
          <w:sz w:val="24"/>
          <w:szCs w:val="24"/>
        </w:rPr>
        <w:br/>
        <w:t>(1,'CSE'),</w:t>
      </w:r>
      <w:r>
        <w:rPr>
          <w:rFonts w:ascii="Times New Roman" w:hAnsi="Times New Roman" w:cs="Times New Roman"/>
          <w:sz w:val="24"/>
          <w:szCs w:val="24"/>
        </w:rPr>
        <w:br/>
        <w:t>(2,'ECE'),</w:t>
      </w:r>
      <w:r>
        <w:rPr>
          <w:rFonts w:ascii="Times New Roman" w:hAnsi="Times New Roman" w:cs="Times New Roman"/>
          <w:sz w:val="24"/>
          <w:szCs w:val="24"/>
        </w:rPr>
        <w:br/>
        <w:t>(3,'EEE');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INSERT IGNORE INTO employees VALUES</w:t>
      </w:r>
      <w:r>
        <w:rPr>
          <w:rFonts w:ascii="Times New Roman" w:hAnsi="Times New Roman" w:cs="Times New Roman"/>
          <w:sz w:val="24"/>
          <w:szCs w:val="24"/>
        </w:rPr>
        <w:br/>
        <w:t>(101,'Rahul',1,50000),</w:t>
      </w:r>
      <w:r>
        <w:rPr>
          <w:rFonts w:ascii="Times New Roman" w:hAnsi="Times New Roman" w:cs="Times New Roman"/>
          <w:sz w:val="24"/>
          <w:szCs w:val="24"/>
        </w:rPr>
        <w:br/>
        <w:t>(102,'Priya',2,65000),</w:t>
      </w:r>
      <w:r>
        <w:rPr>
          <w:rFonts w:ascii="Times New Roman" w:hAnsi="Times New Roman" w:cs="Times New Roman"/>
          <w:sz w:val="24"/>
          <w:szCs w:val="24"/>
        </w:rPr>
        <w:br/>
        <w:t>(103,'Anil',1,55000),</w:t>
      </w:r>
      <w:r>
        <w:rPr>
          <w:rFonts w:ascii="Times New Roman" w:hAnsi="Times New Roman" w:cs="Times New Roman"/>
          <w:sz w:val="24"/>
          <w:szCs w:val="24"/>
        </w:rPr>
        <w:br/>
        <w:t>(104,'Sneha',3,70000),</w:t>
      </w:r>
      <w:r>
        <w:rPr>
          <w:rFonts w:ascii="Times New Roman" w:hAnsi="Times New Roman" w:cs="Times New Roman"/>
          <w:sz w:val="24"/>
          <w:szCs w:val="24"/>
        </w:rPr>
        <w:br/>
        <w:t>(105,'Kiran',2,48000);</w:t>
      </w:r>
    </w:p>
    <w:p w14:paraId="49A70BFA" w14:textId="77777777" w:rsidR="0034369F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 Verify the Tables</w:t>
      </w:r>
    </w:p>
    <w:p w14:paraId="28834FF6" w14:textId="77777777" w:rsidR="003436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TABLES;</w:t>
      </w:r>
    </w:p>
    <w:p w14:paraId="509F578C" w14:textId="77777777" w:rsidR="003436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* FROM departments;</w:t>
      </w:r>
    </w:p>
    <w:p w14:paraId="0BEE8522" w14:textId="77777777" w:rsidR="003436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* FROM employees;</w:t>
      </w:r>
    </w:p>
    <w:p w14:paraId="587612B6" w14:textId="77777777" w:rsidR="0034369F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1 – Display All Employees</w:t>
      </w:r>
    </w:p>
    <w:p w14:paraId="28730AF2" w14:textId="4A95D42E" w:rsidR="004033DE" w:rsidRDefault="00000000" w:rsidP="00B06E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Question: Create a View named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EmployeeView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to display all columns from employees.</w:t>
      </w:r>
      <w:r w:rsidR="004033DE" w:rsidRPr="004033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33F284" wp14:editId="71EBA5CA">
            <wp:extent cx="4115374" cy="3258005"/>
            <wp:effectExtent l="0" t="0" r="0" b="0"/>
            <wp:docPr id="80533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39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205E" w14:textId="1E0E5F84" w:rsidR="0034369F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2 – Selected Columns</w:t>
      </w:r>
    </w:p>
    <w:p w14:paraId="49C224DF" w14:textId="422F8C84" w:rsidR="004033DE" w:rsidRDefault="00000000" w:rsidP="004033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View showing employee ID, employee name and salary only.</w:t>
      </w:r>
      <w:r w:rsidR="004033DE" w:rsidRPr="004033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BD6B64" wp14:editId="7233F64D">
            <wp:extent cx="2733708" cy="2381250"/>
            <wp:effectExtent l="0" t="0" r="9525" b="0"/>
            <wp:docPr id="147743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32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9351" cy="240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2DFD" w14:textId="5CE41EFD" w:rsidR="0034369F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 – </w:t>
      </w:r>
      <w:proofErr w:type="gramStart"/>
      <w:r>
        <w:rPr>
          <w:rFonts w:ascii="Times New Roman" w:hAnsi="Times New Roman" w:cs="Times New Roman"/>
          <w:sz w:val="24"/>
          <w:szCs w:val="24"/>
        </w:rPr>
        <w:t>High Salary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Employees</w:t>
      </w:r>
    </w:p>
    <w:p w14:paraId="0702B407" w14:textId="09E9F82F" w:rsidR="00AB0D0C" w:rsidRDefault="00000000" w:rsidP="00B06E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 w:rsidR="00B06EE2">
        <w:rPr>
          <w:rFonts w:ascii="Times New Roman" w:hAnsi="Times New Roman" w:cs="Times New Roman"/>
          <w:b/>
          <w:sz w:val="24"/>
          <w:szCs w:val="24"/>
        </w:rPr>
        <w:t>u</w:t>
      </w:r>
      <w:r>
        <w:rPr>
          <w:rFonts w:ascii="Times New Roman" w:hAnsi="Times New Roman" w:cs="Times New Roman"/>
          <w:b/>
          <w:sz w:val="24"/>
          <w:szCs w:val="24"/>
        </w:rPr>
        <w:t>estion: Create a View that displays employees earning more than 55000.</w:t>
      </w:r>
      <w:r w:rsidR="00AB0D0C" w:rsidRPr="00AB0D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5D71B0" wp14:editId="5CDF42BB">
            <wp:extent cx="3105583" cy="2715004"/>
            <wp:effectExtent l="0" t="0" r="0" b="9525"/>
            <wp:docPr id="158110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03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B6EA" w14:textId="7C0FD8F2" w:rsidR="0034369F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4 – Employee and Department using JOIN</w:t>
      </w:r>
    </w:p>
    <w:p w14:paraId="4A1BB224" w14:textId="238DFDD3" w:rsidR="00B06EE2" w:rsidRDefault="00000000" w:rsidP="00B06E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View that displays employee name, department name and salary.</w:t>
      </w:r>
      <w:r w:rsidR="00B06EE2" w:rsidRPr="00B06E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269183" wp14:editId="09A91F97">
            <wp:extent cx="3219899" cy="3810532"/>
            <wp:effectExtent l="0" t="0" r="0" b="0"/>
            <wp:docPr id="60504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41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53E2" w14:textId="77777777" w:rsidR="00B06EE2" w:rsidRDefault="00B06EE2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50983B94" w14:textId="194F4CF7" w:rsidR="0034369F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5 – Employees from a Particular Department</w:t>
      </w:r>
    </w:p>
    <w:p w14:paraId="7B3273C1" w14:textId="77777777" w:rsidR="003436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View that displays only CSE employees.</w:t>
      </w:r>
    </w:p>
    <w:p w14:paraId="42E04340" w14:textId="77777777" w:rsidR="007A016A" w:rsidRDefault="007A016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A016A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drawing>
          <wp:inline distT="0" distB="0" distL="0" distR="0" wp14:anchorId="08ED4690" wp14:editId="40B059F6">
            <wp:extent cx="2194523" cy="2727297"/>
            <wp:effectExtent l="0" t="0" r="0" b="0"/>
            <wp:docPr id="211616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64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9365" cy="27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3003" w14:textId="48781C3E" w:rsidR="0034369F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6 – Department-wise Average Salary</w:t>
      </w:r>
    </w:p>
    <w:p w14:paraId="546A886A" w14:textId="11476964" w:rsidR="00F61659" w:rsidRDefault="00000000" w:rsidP="00F616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Question: Create a View using GROUP BY and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AVG(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) to display department-wise average salary.</w:t>
      </w:r>
    </w:p>
    <w:p w14:paraId="13D81A63" w14:textId="6FA2534E" w:rsidR="00F61659" w:rsidRDefault="00F6165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616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62C076" wp14:editId="18FD2BB8">
            <wp:extent cx="2599091" cy="2687541"/>
            <wp:effectExtent l="0" t="0" r="0" b="0"/>
            <wp:docPr id="68465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540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4502" cy="270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6E3B" w14:textId="77777777" w:rsidR="00F61659" w:rsidRDefault="00F61659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479DF185" w14:textId="77777777" w:rsidR="00F61659" w:rsidRPr="00F61659" w:rsidRDefault="00F61659" w:rsidP="00F61659"/>
    <w:p w14:paraId="2CC6AFB7" w14:textId="64790ED8" w:rsidR="0034369F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View 7 – Departments with Average Salary Above 55000</w:t>
      </w:r>
    </w:p>
    <w:p w14:paraId="5D4FDB91" w14:textId="77777777" w:rsidR="003436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View that displays departments whose average salary is greater than 55000.</w:t>
      </w:r>
    </w:p>
    <w:p w14:paraId="0177A0AD" w14:textId="77777777" w:rsidR="006C4976" w:rsidRDefault="006C497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C497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drawing>
          <wp:inline distT="0" distB="0" distL="0" distR="0" wp14:anchorId="2F58C74D" wp14:editId="7BE295DB">
            <wp:extent cx="3267531" cy="4277322"/>
            <wp:effectExtent l="0" t="0" r="9525" b="9525"/>
            <wp:docPr id="149840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070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20FA" w14:textId="3E9BFE4D" w:rsidR="0034369F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8 – Salary Range View</w:t>
      </w:r>
    </w:p>
    <w:p w14:paraId="640BF048" w14:textId="0290DCCB" w:rsidR="0034369F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Qestion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 Create a View that displays employees with salary between 50000 and 70000.</w:t>
      </w:r>
      <w:r w:rsidR="006C4976" w:rsidRPr="006C4976">
        <w:rPr>
          <w:rFonts w:ascii="Times New Roman" w:hAnsi="Times New Roman" w:cs="Times New Roman"/>
          <w:sz w:val="24"/>
          <w:szCs w:val="24"/>
        </w:rPr>
        <w:t xml:space="preserve"> </w:t>
      </w:r>
      <w:r w:rsidR="006C4976" w:rsidRPr="006C497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9B58B0" wp14:editId="16A63D78">
            <wp:extent cx="2051437" cy="1934546"/>
            <wp:effectExtent l="0" t="0" r="6350" b="8890"/>
            <wp:docPr id="178877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76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9788" cy="196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CB06" w14:textId="3ED05453" w:rsidR="006C4976" w:rsidRDefault="006C4976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5070BD70" w14:textId="77777777" w:rsidR="006C4976" w:rsidRDefault="006C4976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6798351C" w14:textId="7F3C896B" w:rsidR="0034369F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9 – View with Calculated Column</w:t>
      </w:r>
    </w:p>
    <w:p w14:paraId="553A65E3" w14:textId="77777777" w:rsidR="003436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View that displays employee name, monthly salary and annual salary.</w:t>
      </w:r>
    </w:p>
    <w:p w14:paraId="550044E7" w14:textId="77777777" w:rsidR="006C4976" w:rsidRDefault="006C497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C497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drawing>
          <wp:inline distT="0" distB="0" distL="0" distR="0" wp14:anchorId="0AF64197" wp14:editId="2645FF47">
            <wp:extent cx="3095909" cy="3649648"/>
            <wp:effectExtent l="0" t="0" r="9525" b="8255"/>
            <wp:docPr id="92332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221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0645" cy="365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8EEE" w14:textId="2046BE53" w:rsidR="0034369F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10 – Update Data Through a Simple View</w:t>
      </w:r>
    </w:p>
    <w:p w14:paraId="70EC17F9" w14:textId="71DB6FF7" w:rsidR="003436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simple single-table View and update an employee's salary through the View.</w:t>
      </w:r>
      <w:r w:rsidR="006C4976" w:rsidRPr="006C4976">
        <w:rPr>
          <w:rFonts w:ascii="Times New Roman" w:hAnsi="Times New Roman" w:cs="Times New Roman"/>
          <w:sz w:val="24"/>
          <w:szCs w:val="24"/>
        </w:rPr>
        <w:t xml:space="preserve"> </w:t>
      </w:r>
      <w:r w:rsidR="006C4976" w:rsidRPr="006C497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C4D547" wp14:editId="55CEB27F">
            <wp:extent cx="2872508" cy="2369488"/>
            <wp:effectExtent l="0" t="0" r="4445" b="0"/>
            <wp:docPr id="129575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599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1690" cy="238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48F4" w14:textId="7D9C3E0B" w:rsidR="006C4976" w:rsidRDefault="006C4976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148C39CC" w14:textId="694B1082" w:rsidR="0034369F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11 – CREATE OR REPLACE VIEW</w:t>
      </w:r>
    </w:p>
    <w:p w14:paraId="629210B0" w14:textId="77777777" w:rsidR="003436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Modify an existing View so that it displays employee name and salary only.</w:t>
      </w:r>
    </w:p>
    <w:p w14:paraId="01D72576" w14:textId="77777777" w:rsidR="006C4976" w:rsidRDefault="006C497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C497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drawing>
          <wp:inline distT="0" distB="0" distL="0" distR="0" wp14:anchorId="10161855" wp14:editId="3AB03757">
            <wp:extent cx="4048690" cy="3029373"/>
            <wp:effectExtent l="0" t="0" r="9525" b="0"/>
            <wp:docPr id="103391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158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1064" w14:textId="1547E2DE" w:rsidR="0034369F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12 – View Definition</w:t>
      </w:r>
    </w:p>
    <w:p w14:paraId="6D240E29" w14:textId="286658F5" w:rsidR="005E7E65" w:rsidRDefault="00000000" w:rsidP="005E7E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Display the SQL statement used to create a View.</w:t>
      </w:r>
      <w:r w:rsidR="005E7E65" w:rsidRPr="005E7E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29BF50" wp14:editId="539D52A1">
            <wp:extent cx="2972215" cy="323895"/>
            <wp:effectExtent l="0" t="0" r="0" b="0"/>
            <wp:docPr id="147576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661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1325" w14:textId="5577B9E9" w:rsidR="0034369F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13 – List All Views</w:t>
      </w:r>
    </w:p>
    <w:p w14:paraId="62CC3859" w14:textId="22A71C6C" w:rsidR="003436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Display all Views available in the current database.</w:t>
      </w:r>
      <w:r w:rsidR="005E7E65" w:rsidRPr="005E7E65">
        <w:rPr>
          <w:rFonts w:ascii="Times New Roman" w:hAnsi="Times New Roman" w:cs="Times New Roman"/>
          <w:sz w:val="24"/>
          <w:szCs w:val="24"/>
        </w:rPr>
        <w:t xml:space="preserve"> </w:t>
      </w:r>
      <w:r w:rsidR="005E7E65" w:rsidRPr="005E7E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FA252F" wp14:editId="273C9374">
            <wp:extent cx="2474614" cy="2671638"/>
            <wp:effectExtent l="0" t="0" r="1905" b="0"/>
            <wp:docPr id="114697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756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99864" cy="269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8EAB" w14:textId="720158D3" w:rsidR="005E7E65" w:rsidRDefault="005E7E65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3DB039E4" w14:textId="77777777" w:rsidR="005E7E65" w:rsidRDefault="005E7E65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791B927C" w14:textId="511214AE" w:rsidR="0034369F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14 – Drop a View</w:t>
      </w:r>
    </w:p>
    <w:p w14:paraId="31CFA312" w14:textId="77777777" w:rsidR="0034369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Remove an existing View from the database.</w:t>
      </w:r>
    </w:p>
    <w:p w14:paraId="5661AA15" w14:textId="77777777" w:rsidR="005E7E65" w:rsidRDefault="005E7E6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E7E6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drawing>
          <wp:inline distT="0" distB="0" distL="0" distR="0" wp14:anchorId="40D27CEF" wp14:editId="660FAFFE">
            <wp:extent cx="2953162" cy="362001"/>
            <wp:effectExtent l="0" t="0" r="0" b="0"/>
            <wp:docPr id="64273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317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7E65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3F7B9" w14:textId="77777777" w:rsidR="003014EE" w:rsidRDefault="003014EE">
      <w:pPr>
        <w:spacing w:line="240" w:lineRule="auto"/>
      </w:pPr>
      <w:r>
        <w:separator/>
      </w:r>
    </w:p>
  </w:endnote>
  <w:endnote w:type="continuationSeparator" w:id="0">
    <w:p w14:paraId="2AF38023" w14:textId="77777777" w:rsidR="003014EE" w:rsidRDefault="003014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87411" w14:textId="77777777" w:rsidR="003014EE" w:rsidRDefault="003014EE">
      <w:pPr>
        <w:spacing w:after="0"/>
      </w:pPr>
      <w:r>
        <w:separator/>
      </w:r>
    </w:p>
  </w:footnote>
  <w:footnote w:type="continuationSeparator" w:id="0">
    <w:p w14:paraId="7FA0D9BD" w14:textId="77777777" w:rsidR="003014EE" w:rsidRDefault="003014E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2D15DB4"/>
    <w:multiLevelType w:val="multilevel"/>
    <w:tmpl w:val="F2D15DB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64312668">
    <w:abstractNumId w:val="6"/>
  </w:num>
  <w:num w:numId="2" w16cid:durableId="552041268">
    <w:abstractNumId w:val="4"/>
  </w:num>
  <w:num w:numId="3" w16cid:durableId="423963108">
    <w:abstractNumId w:val="3"/>
  </w:num>
  <w:num w:numId="4" w16cid:durableId="383649330">
    <w:abstractNumId w:val="5"/>
  </w:num>
  <w:num w:numId="5" w16cid:durableId="940990154">
    <w:abstractNumId w:val="2"/>
  </w:num>
  <w:num w:numId="6" w16cid:durableId="614679208">
    <w:abstractNumId w:val="1"/>
  </w:num>
  <w:num w:numId="7" w16cid:durableId="1744907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14EE"/>
    <w:rsid w:val="00326F90"/>
    <w:rsid w:val="0034369F"/>
    <w:rsid w:val="004033DE"/>
    <w:rsid w:val="005E7E65"/>
    <w:rsid w:val="006C4976"/>
    <w:rsid w:val="007A016A"/>
    <w:rsid w:val="00A449B9"/>
    <w:rsid w:val="00AA1D8D"/>
    <w:rsid w:val="00AB0D0C"/>
    <w:rsid w:val="00AB506F"/>
    <w:rsid w:val="00AE3CA1"/>
    <w:rsid w:val="00B06EE2"/>
    <w:rsid w:val="00B47730"/>
    <w:rsid w:val="00CB0664"/>
    <w:rsid w:val="00F61659"/>
    <w:rsid w:val="00FC693F"/>
    <w:rsid w:val="1F43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D51B9D"/>
  <w14:defaultImageDpi w14:val="300"/>
  <w15:docId w15:val="{A94ACEA9-E2DC-4101-A1D6-4061DEE0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 w:qFormat="1"/>
    <w:lsdException w:name="Medium List 2" w:uiPriority="66"/>
    <w:lsdException w:name="Medium Grid 1" w:uiPriority="67"/>
    <w:lsdException w:name="Medium Grid 2" w:uiPriority="68" w:qFormat="1"/>
    <w:lsdException w:name="Medium Grid 3" w:uiPriority="69"/>
    <w:lsdException w:name="Dark List" w:uiPriority="70"/>
    <w:lsdException w:name="Colorful Shading" w:uiPriority="71" w:qFormat="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 w:qFormat="1"/>
    <w:lsdException w:name="Medium List 2 Accent 6" w:uiPriority="66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Theme="minorEastAsia" w:hAnsi="Calibri" w:cstheme="minorBidi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8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Sunil .T</cp:lastModifiedBy>
  <cp:revision>4</cp:revision>
  <dcterms:created xsi:type="dcterms:W3CDTF">2026-08-08T08:35:00Z</dcterms:created>
  <dcterms:modified xsi:type="dcterms:W3CDTF">2026-08-10T12:00:00Z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eyJoZGlkIjoiZDAxN2U4Mzg2OGZmOGY4NWM0ZDdhYzBmN2U2ZjA2MGMiLCJ1c2VySWQiOiI1Njc1ODY4NDU0OTEifQ==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2DF7E5854F74468E9B3F6A6F9086DE3C_13</vt:lpwstr>
  </property>
</Properties>
</file>